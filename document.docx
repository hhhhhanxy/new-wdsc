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89A7A7">
      <w:pPr>
        <w:pStyle w:val="5"/>
        <w:bidi w:val="0"/>
        <w:jc w:val="center"/>
        <w:rPr>
          <w:rFonts w:hint="eastAsia" w:ascii="黑体" w:hAnsi="黑体" w:eastAsia="黑体" w:cs="黑体"/>
          <w:b w:val="0"/>
          <w:bCs w:val="0"/>
          <w:color w:val="auto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30"/>
          <w:szCs w:val="30"/>
          <w:lang w:val="en-US" w:eastAsia="zh-CN"/>
        </w:rPr>
        <w:t>XXX产品说明</w:t>
      </w:r>
    </w:p>
    <w:p w14:paraId="7735CC51">
      <w:pPr>
        <w:jc w:val="center"/>
        <w:rPr>
          <w:rFonts w:hint="eastAsia" w:ascii="黑体" w:hAnsi="黑体" w:eastAsia="黑体" w:cs="黑体"/>
          <w:b w:val="0"/>
          <w:bCs w:val="0"/>
          <w:color w:val="auto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30"/>
          <w:szCs w:val="30"/>
          <w:lang w:val="en-US" w:eastAsia="zh-CN"/>
        </w:rPr>
        <w:t>前言</w:t>
      </w:r>
    </w:p>
    <w:p w14:paraId="3776F355">
      <w:pPr>
        <w:jc w:val="both"/>
        <w:rPr>
          <w:rFonts w:hint="default" w:ascii="黑体" w:hAnsi="黑体" w:eastAsia="黑体" w:cs="黑体"/>
          <w:b w:val="0"/>
          <w:bCs w:val="0"/>
          <w:color w:val="auto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30"/>
          <w:szCs w:val="30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根据《XXX技术协议》，某产品生产任务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64B04D77">
      <w:pPr>
        <w:rPr>
          <w:rFonts w:hint="default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30"/>
          <w:szCs w:val="30"/>
          <w:lang w:val="en-US" w:eastAsia="zh-CN"/>
        </w:rPr>
        <w:t>标题</w:t>
      </w:r>
    </w:p>
    <w:p w14:paraId="58BBBD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随着年味愈来愈浓时，一场突如其来的疫情防控狙击战骤然打响。</w:t>
      </w:r>
    </w:p>
    <w:p w14:paraId="239AE5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在这场没有硝烟</w:t>
      </w: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战争中，这些在战役中逆行地勇士，放弃大年三十与家人团聚、与多年不见好友相聚的机会，义无反顾冲在第一线，坚守着自己的岗位。从每天的新闻中，可以看到在前线的白衣天使不分昼夜的与病毒搏斗，看着他们憔悴的背影，被口罩勒伤的脸，有一种莫名的心疼。在这个新年中，谁不想在家人身边做个无忧无虑的孩子。可是</w:t>
      </w: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，，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现在却不得不担起重任，去保护那些病人。还有各省许多请愿支援武汉的医护人员，不管父母的反对，不顾朋友的劝说，逆风而行，在昏暗地方，照亮无数陌生的过客。还有那些在外站岗的警察，维持着一座城的秩序，不畏严寒，坚持站在在自己的岗位上</w:t>
      </w: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。。</w:t>
      </w:r>
    </w:p>
    <w:p w14:paraId="02AB758E">
      <w:pPr>
        <w:rPr>
          <w:rFonts w:hint="default" w:ascii="黑体" w:hAnsi="黑体" w:eastAsia="黑体" w:cs="黑体"/>
          <w:b w:val="0"/>
          <w:bCs w:val="0"/>
          <w:color w:val="auto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30"/>
          <w:szCs w:val="30"/>
          <w:lang w:val="en-US" w:eastAsia="zh-CN"/>
        </w:rPr>
        <w:t>2.小标题</w:t>
      </w:r>
    </w:p>
    <w:p w14:paraId="797DFC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看到各地医疗物资纷纷告急，国内外的同胞们想尽一切办法，为在一线</w:t>
      </w: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医护人员提供尽可能多的物资。正是有了这些资源装备</w:t>
      </w: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一线的战士才能齐装上阵，而不是赤手空拳。他们得帮助也至关重要。他们是幕后的英雄。</w:t>
      </w:r>
    </w:p>
    <w:p w14:paraId="08920C24">
      <w:pPr>
        <w:rPr>
          <w:rFonts w:hint="eastAsia" w:ascii="黑体" w:hAnsi="黑体" w:eastAsia="黑体" w:cs="黑体"/>
          <w:b w:val="0"/>
          <w:bCs w:val="0"/>
          <w:color w:val="auto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30"/>
          <w:szCs w:val="30"/>
          <w:lang w:val="en-US" w:eastAsia="zh-CN"/>
        </w:rPr>
        <w:t>测试错误</w:t>
      </w:r>
    </w:p>
    <w:p w14:paraId="06BAFD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测试测试测试。</w:t>
      </w:r>
    </w:p>
    <w:p w14:paraId="47758C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40" w:firstLineChars="200"/>
        <w:textAlignment w:val="auto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EwMjhiNDhmZGE3YWZlNzVkNDEzM2IxNGQ5ODA0YjY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45E4F11"/>
    <w:rsid w:val="39A641AA"/>
    <w:rsid w:val="3B235E17"/>
    <w:rsid w:val="47193E46"/>
    <w:rsid w:val="54CA433E"/>
    <w:rsid w:val="5DC27D68"/>
    <w:rsid w:val="5DD07337"/>
    <w:rsid w:val="610E7CE2"/>
    <w:rsid w:val="71107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419</Words>
  <Characters>421</Characters>
  <Lines>0</Lines>
  <Paragraphs>0</Paragraphs>
  <TotalTime>31</TotalTime>
  <ScaleCrop>false</ScaleCrop>
  <LinksUpToDate>false</LinksUpToDate>
  <CharactersWithSpaces>421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董鹰</cp:lastModifiedBy>
  <dcterms:modified xsi:type="dcterms:W3CDTF">2026-06-01T09:56:06Z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1DB605563D084D318B657BF6CB8DFA41_12</vt:lpwstr>
  </property>
  <property fmtid="{D5CDD505-2E9C-101B-9397-08002B2CF9AE}" pid="4" name="KSOTemplateDocerSaveRecord">
    <vt:lpwstr>eyJoZGlkIjoiNTZkNmYxMmY5NGQxYWMwODBkOWZlNjdhMDA2MTQ3OTYiLCJ1c2VySWQiOiIxNzYzMTQzMTMxIn0=</vt:lpwstr>
  </property>
</Properties>
</file>